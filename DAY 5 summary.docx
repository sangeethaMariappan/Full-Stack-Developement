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DB57A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DAY 5 - SUMMARY</w:t>
      </w:r>
    </w:p>
    <w:p w14:paraId="5A3D340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Type Casting</w:t>
      </w:r>
    </w:p>
    <w:p w14:paraId="027FFB34">
      <w:pPr>
        <w:pStyle w:val="8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Type casting means changing one data type into another data type.We use type casting when different types of values are used in a program.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It helps the program work correctly and makes calculations easier.</w:t>
      </w:r>
    </w:p>
    <w:p w14:paraId="59D3D6A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Implicit Type Casting</w:t>
      </w:r>
    </w:p>
    <w:p w14:paraId="02920B26">
      <w:pPr>
        <w:pStyle w:val="8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Implicit type casting happens automatically by the compiler.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It changes a smaller data type into a bigger data type.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 this type, data is safe and no value is lost.</w:t>
      </w:r>
    </w:p>
    <w:p w14:paraId="6F995E2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Explicit Type Casting</w:t>
      </w:r>
    </w:p>
    <w:p w14:paraId="67DE4AD2">
      <w:pPr>
        <w:pStyle w:val="8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Explicit type casting is done manually by the programmer.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It changes a bigger data type into a smaller data type.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Sometimes some value may be lost during conversion.</w:t>
      </w:r>
    </w:p>
    <w:p w14:paraId="0273491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ASCII</w:t>
      </w:r>
    </w:p>
    <w:p w14:paraId="419A9434">
      <w:pPr>
        <w:pStyle w:val="8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ASCII is a coding system used to give numbers to English letters and symbols.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For example, the ASCII value of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 xml:space="preserve"> is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65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C07625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Unicode</w:t>
      </w:r>
    </w:p>
    <w:p w14:paraId="775C5E2D">
      <w:pPr>
        <w:pStyle w:val="8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Unicode is a character system that supports all languages.It can store letters, symbols, from different languages.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6C0779C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Operators</w:t>
      </w:r>
    </w:p>
    <w:p w14:paraId="7F4AEB82">
      <w:pPr>
        <w:pStyle w:val="8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Operators are symbols used to do different operations in programming.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They help us perform calculations and compare values.</w:t>
      </w:r>
    </w:p>
    <w:p w14:paraId="4C5561E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Arithmetic Operators</w:t>
      </w:r>
    </w:p>
    <w:p w14:paraId="5B525A80">
      <w:pPr>
        <w:pStyle w:val="8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Arithmetic operators are used for maths calculations.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They are used for addition, subtraction, multiplication, and division.</w:t>
      </w:r>
    </w:p>
    <w:p w14:paraId="02C8243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Relational Operators</w:t>
      </w:r>
    </w:p>
    <w:p w14:paraId="0F256BF0">
      <w:pPr>
        <w:pStyle w:val="8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Relational operators are used to compare two values.The result will be either true or false.</w:t>
      </w:r>
    </w:p>
    <w:p w14:paraId="3AED33A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Logical Operators</w:t>
      </w:r>
    </w:p>
    <w:p w14:paraId="3ED4D558">
      <w:pPr>
        <w:pStyle w:val="8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Logical operators are used to check more than one condition together.They are mostly used in decision making statements.</w:t>
      </w:r>
    </w:p>
    <w:p w14:paraId="5BDD55EB">
      <w:pPr>
        <w:pStyle w:val="8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C68A61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Assignment Operators</w:t>
      </w:r>
    </w:p>
    <w:p w14:paraId="71937FD4">
      <w:pPr>
        <w:pStyle w:val="8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Assignment operators are used to store values in variables.</w:t>
      </w:r>
    </w:p>
    <w:p w14:paraId="00DA91A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Increment and Decrement Operators</w:t>
      </w:r>
    </w:p>
    <w:p w14:paraId="237B9318">
      <w:pPr>
        <w:pStyle w:val="8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Increment operator increases a value by one.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Decrement operator decreases a value by one.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They are commonly used in loops.</w:t>
      </w:r>
    </w:p>
    <w:p w14:paraId="5567115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Input</w:t>
      </w:r>
    </w:p>
    <w:p w14:paraId="2D641DB8">
      <w:pPr>
        <w:pStyle w:val="8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User input means taking data from the user while the program is running.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It makes the program interactive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1D743E9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Scanner Class</w:t>
      </w:r>
    </w:p>
    <w:p w14:paraId="0175373E">
      <w:pPr>
        <w:pStyle w:val="8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Scanner is a class in Java used to take input from the keyboard.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Scanner can take different types of inputs like int, double, and String.</w:t>
      </w:r>
    </w:p>
    <w:p w14:paraId="76685F2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701" w:right="1134" w:bottom="1417" w:left="1984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C66E26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9305201"/>
    <w:rsid w:val="58C6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2026-05-24T05:48:00Z</dcterms:created>
  <dc:creator>hi2sa</dc:creator>
  <cp:lastModifiedBy>SANGEETHA M</cp:lastModifiedBy>
  <dcterms:modified xsi:type="dcterms:W3CDTF">2026-05-24T05:52:47Z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3C27B2FAFB16441D96AA42F4AD04197E_11</vt:lpwstr>
  </property>
  <property fmtid="{D5CDD505-2E9C-101B-9397-08002B2CF9AE}" pid="4" name="KSOTemplateDocerSaveRecord">
    <vt:lpwstr>eyJoZGlkIjoiMDU4YWE5YTY2ODlmMzhmNzdmMmE0OTExYTJjY2ViOWYiLCJ1c2VySWQiOiI1NjczMzUxMTAyMDkifQ==</vt:lpwstr>
  </property>
</Properties>
</file>